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6DE927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8834"/>
      </w:tblGrid>
      <w:tr w14:paraId="21D4F2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8" w:hRule="atLeast"/>
        </w:trPr>
        <w:tc>
          <w:tcPr>
            <w:tcW w:w="2116" w:type="dxa"/>
          </w:tcPr>
          <w:p w14:paraId="1CE3010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CT001</w:t>
            </w:r>
          </w:p>
        </w:tc>
        <w:tc>
          <w:tcPr>
            <w:tcW w:w="8834" w:type="dxa"/>
          </w:tcPr>
          <w:p w14:paraId="53A4236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Login com credenciais validas</w:t>
            </w:r>
          </w:p>
        </w:tc>
      </w:tr>
      <w:tr w14:paraId="56E893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2116" w:type="dxa"/>
          </w:tcPr>
          <w:p w14:paraId="7157C2B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Site </w:t>
            </w:r>
          </w:p>
        </w:tc>
        <w:tc>
          <w:tcPr>
            <w:tcW w:w="8834" w:type="dxa"/>
          </w:tcPr>
          <w:p w14:paraId="14D35329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3FCAA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2116" w:type="dxa"/>
          </w:tcPr>
          <w:p w14:paraId="67955A77">
            <w:pPr>
              <w:spacing w:after="0" w:line="240" w:lineRule="auto"/>
            </w:pPr>
            <w:r>
              <w:t>Ambiente:</w:t>
            </w:r>
          </w:p>
        </w:tc>
        <w:tc>
          <w:tcPr>
            <w:tcW w:w="8834" w:type="dxa"/>
          </w:tcPr>
          <w:p w14:paraId="0624843F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6AA04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2" w:hRule="atLeast"/>
        </w:trPr>
        <w:tc>
          <w:tcPr>
            <w:tcW w:w="2116" w:type="dxa"/>
          </w:tcPr>
          <w:p w14:paraId="498B9912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834" w:type="dxa"/>
          </w:tcPr>
          <w:p w14:paraId="2047291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>Ex: Tela de</w:t>
            </w:r>
            <w:r>
              <w:rPr>
                <w:rFonts w:hint="default"/>
                <w:lang w:val="pt-BR"/>
              </w:rPr>
              <w:t xml:space="preserve"> Login</w:t>
            </w:r>
          </w:p>
        </w:tc>
      </w:tr>
      <w:tr w14:paraId="7C1CA4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116" w:type="dxa"/>
          </w:tcPr>
          <w:p w14:paraId="73EE6DA2">
            <w:pPr>
              <w:spacing w:after="0" w:line="240" w:lineRule="auto"/>
            </w:pPr>
            <w:r>
              <w:t>Passos:</w:t>
            </w:r>
          </w:p>
        </w:tc>
        <w:tc>
          <w:tcPr>
            <w:tcW w:w="8834" w:type="dxa"/>
          </w:tcPr>
          <w:p w14:paraId="3BF8D8E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 : que o usuário está na tela de login</w:t>
            </w:r>
          </w:p>
          <w:p w14:paraId="54EB09D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 : ele digita login e senha corretos</w:t>
            </w:r>
          </w:p>
          <w:p w14:paraId="33F932D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 : o sistema exibe a mensagem  “login successfully”</w:t>
            </w:r>
          </w:p>
        </w:tc>
      </w:tr>
      <w:tr w14:paraId="5D43A3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116" w:type="dxa"/>
          </w:tcPr>
          <w:p w14:paraId="0FA6ED3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834" w:type="dxa"/>
          </w:tcPr>
          <w:p w14:paraId="53FE0AA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Sistema exibe mensagem de login com sucesso</w:t>
            </w:r>
          </w:p>
        </w:tc>
      </w:tr>
      <w:tr w14:paraId="05F384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116" w:type="dxa"/>
          </w:tcPr>
          <w:p w14:paraId="2F1C35E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834" w:type="dxa"/>
          </w:tcPr>
          <w:p w14:paraId="0BDA89F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Sistema exibe mensagem de login com sucesso</w:t>
            </w:r>
          </w:p>
        </w:tc>
      </w:tr>
      <w:tr w14:paraId="1AB3C4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116" w:type="dxa"/>
          </w:tcPr>
          <w:p w14:paraId="21A71A2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834" w:type="dxa"/>
          </w:tcPr>
          <w:p w14:paraId="0EBF6E8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0A4484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3" w:hRule="atLeast"/>
        </w:trPr>
        <w:tc>
          <w:tcPr>
            <w:tcW w:w="2116" w:type="dxa"/>
          </w:tcPr>
          <w:p w14:paraId="01C21EE8">
            <w:pPr>
              <w:spacing w:after="0" w:line="240" w:lineRule="auto"/>
            </w:pPr>
            <w:r>
              <w:t>Imagem:</w:t>
            </w:r>
          </w:p>
        </w:tc>
        <w:tc>
          <w:tcPr>
            <w:tcW w:w="8834" w:type="dxa"/>
          </w:tcPr>
          <w:p w14:paraId="4A6010B5">
            <w:pPr>
              <w:spacing w:after="0" w:line="240" w:lineRule="auto"/>
            </w:pPr>
            <w:r>
              <w:drawing>
                <wp:inline distT="0" distB="0" distL="114300" distR="114300">
                  <wp:extent cx="4358005" cy="2669540"/>
                  <wp:effectExtent l="0" t="0" r="4445" b="1651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266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89C6F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327AC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48889CF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2</w:t>
            </w:r>
          </w:p>
        </w:tc>
        <w:tc>
          <w:tcPr>
            <w:tcW w:w="8746" w:type="dxa"/>
          </w:tcPr>
          <w:p w14:paraId="45195AD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Login com username invalido</w:t>
            </w:r>
          </w:p>
        </w:tc>
      </w:tr>
      <w:tr w14:paraId="4DB26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5E32FB0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52545201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04378B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32FB1570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4D2BF470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1DB70D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70704A87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0BE36BA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>Ex: Tela de</w:t>
            </w:r>
            <w:r>
              <w:rPr>
                <w:rFonts w:hint="default"/>
                <w:lang w:val="pt-BR"/>
              </w:rPr>
              <w:t xml:space="preserve"> Login</w:t>
            </w:r>
          </w:p>
        </w:tc>
      </w:tr>
      <w:tr w14:paraId="0002DE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2ADD8780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6A22775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 : que o usuário está na tela de login</w:t>
            </w:r>
          </w:p>
          <w:p w14:paraId="4134C2A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 : digita um nome de usuário errado e senha correta</w:t>
            </w:r>
          </w:p>
          <w:p w14:paraId="4B63EDE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 : o sistema exibe a mensagem de erro  “your username or password is invalid”</w:t>
            </w:r>
          </w:p>
        </w:tc>
      </w:tr>
      <w:tr w14:paraId="0401EC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211AF55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6B567FF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Sistema exibe mensagem : your username or password is invalid</w:t>
            </w:r>
          </w:p>
        </w:tc>
      </w:tr>
      <w:tr w14:paraId="64BCF6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3DD02AA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571613F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Mensagem exibida : your username invalid</w:t>
            </w:r>
          </w:p>
        </w:tc>
      </w:tr>
      <w:tr w14:paraId="6A87D8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50B804E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5B733B0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falhou</w:t>
            </w:r>
          </w:p>
        </w:tc>
      </w:tr>
      <w:tr w14:paraId="2F17D4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3D029609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74E30FEE">
            <w:pPr>
              <w:spacing w:after="0" w:line="240" w:lineRule="auto"/>
            </w:pPr>
            <w:r>
              <w:drawing>
                <wp:inline distT="0" distB="0" distL="114300" distR="114300">
                  <wp:extent cx="5324475" cy="3281045"/>
                  <wp:effectExtent l="0" t="0" r="9525" b="14605"/>
                  <wp:docPr id="8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328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FED2A"/>
    <w:p w14:paraId="60D858BC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3BFFEE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2411932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3</w:t>
            </w:r>
          </w:p>
        </w:tc>
        <w:tc>
          <w:tcPr>
            <w:tcW w:w="8746" w:type="dxa"/>
          </w:tcPr>
          <w:p w14:paraId="5B51824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Login com senha invalida</w:t>
            </w:r>
          </w:p>
        </w:tc>
      </w:tr>
      <w:tr w14:paraId="11151B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329A583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1DBED410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1F9BDB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730E7713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72DE5D3A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0C9CC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48D14737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26EE8AB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>Ex: Tela de</w:t>
            </w:r>
            <w:r>
              <w:rPr>
                <w:rFonts w:hint="default"/>
                <w:lang w:val="pt-BR"/>
              </w:rPr>
              <w:t xml:space="preserve"> Login</w:t>
            </w:r>
          </w:p>
        </w:tc>
      </w:tr>
      <w:tr w14:paraId="0C18B7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5F8B7940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44EEE84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tela de login</w:t>
            </w:r>
          </w:p>
          <w:p w14:paraId="3C6E735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digita um nome de usuário correto e senha incorreta</w:t>
            </w:r>
          </w:p>
          <w:p w14:paraId="38A5F1F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o sistema exibe a mensagem de erro  “your username or password is invalid”</w:t>
            </w:r>
          </w:p>
        </w:tc>
      </w:tr>
      <w:tr w14:paraId="34F878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62790A2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60434BB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Sistema exibe mensagem: your  username or password is invalid</w:t>
            </w:r>
          </w:p>
        </w:tc>
      </w:tr>
      <w:tr w14:paraId="213C76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1B63C5B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7C1054B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Mensagem exibida: your password is invalid</w:t>
            </w:r>
          </w:p>
        </w:tc>
      </w:tr>
      <w:tr w14:paraId="151487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4B2B912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5429F0F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falhou</w:t>
            </w:r>
          </w:p>
        </w:tc>
      </w:tr>
      <w:tr w14:paraId="095465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3DB7AED7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1C430830">
            <w:pPr>
              <w:spacing w:after="0" w:line="240" w:lineRule="auto"/>
            </w:pPr>
            <w:r>
              <w:drawing>
                <wp:inline distT="0" distB="0" distL="114300" distR="114300">
                  <wp:extent cx="5408295" cy="3670935"/>
                  <wp:effectExtent l="0" t="0" r="1905" b="5715"/>
                  <wp:docPr id="1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95" cy="367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0DB4A"/>
    <w:p w14:paraId="07C61C03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5D7D3F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7196F12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4</w:t>
            </w:r>
          </w:p>
        </w:tc>
        <w:tc>
          <w:tcPr>
            <w:tcW w:w="8746" w:type="dxa"/>
          </w:tcPr>
          <w:p w14:paraId="6D43B36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Login com campo de usuário e senha em branco</w:t>
            </w:r>
          </w:p>
        </w:tc>
      </w:tr>
      <w:tr w14:paraId="20C75E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0182471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3E41C455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69B44B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08554FAD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2263C7F8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06F7A4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4E2E4ACE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72B52F4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>Ex: Tela de</w:t>
            </w:r>
            <w:r>
              <w:rPr>
                <w:rFonts w:hint="default"/>
                <w:lang w:val="pt-BR"/>
              </w:rPr>
              <w:t xml:space="preserve"> Login</w:t>
            </w:r>
          </w:p>
        </w:tc>
      </w:tr>
      <w:tr w14:paraId="6B7E8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31C97D2C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13A376F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tela de login</w:t>
            </w:r>
          </w:p>
          <w:p w14:paraId="3CC3827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deixar os campos de usuário e senha em branco e clicar em submit</w:t>
            </w:r>
          </w:p>
          <w:p w14:paraId="36B5255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o sistema exibe a mensagem de erro  “your username or password is invalid”</w:t>
            </w:r>
          </w:p>
        </w:tc>
      </w:tr>
      <w:tr w14:paraId="09006A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74BCE22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4363A69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Sistema exibe mensagem: your  username or password is invalid</w:t>
            </w:r>
          </w:p>
        </w:tc>
      </w:tr>
      <w:tr w14:paraId="4AFCF9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7063E7D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0C0067B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Mensagem exibida: your password is invalid</w:t>
            </w:r>
          </w:p>
        </w:tc>
      </w:tr>
      <w:tr w14:paraId="4F1003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5BF7209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082841E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falhou</w:t>
            </w:r>
          </w:p>
        </w:tc>
      </w:tr>
      <w:tr w14:paraId="45B83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3DEBCE5C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795FBB30">
            <w:pPr>
              <w:spacing w:after="0" w:line="240" w:lineRule="auto"/>
            </w:pPr>
            <w:r>
              <w:drawing>
                <wp:inline distT="0" distB="0" distL="114300" distR="114300">
                  <wp:extent cx="5408295" cy="3670935"/>
                  <wp:effectExtent l="0" t="0" r="1905" b="5715"/>
                  <wp:docPr id="1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95" cy="367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B6EDC5"/>
    <w:p w14:paraId="1F75570D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4A08F0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4DF6958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5</w:t>
            </w:r>
          </w:p>
        </w:tc>
        <w:tc>
          <w:tcPr>
            <w:tcW w:w="8746" w:type="dxa"/>
          </w:tcPr>
          <w:p w14:paraId="15974B4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Login com campo de usuário em branco</w:t>
            </w:r>
          </w:p>
        </w:tc>
      </w:tr>
      <w:tr w14:paraId="670732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1A19589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61BB1EC6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318EA7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15FD1AD3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3DB493DF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609E1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378C2C10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774420A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>Ex: Tela de</w:t>
            </w:r>
            <w:r>
              <w:rPr>
                <w:rFonts w:hint="default"/>
                <w:lang w:val="pt-BR"/>
              </w:rPr>
              <w:t xml:space="preserve"> Login</w:t>
            </w:r>
          </w:p>
        </w:tc>
      </w:tr>
      <w:tr w14:paraId="471B1F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361DE6DA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4F46568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tela de login</w:t>
            </w:r>
          </w:p>
          <w:p w14:paraId="63CE49B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deixar o campo de usuário em branco e preencher a senha</w:t>
            </w:r>
          </w:p>
          <w:p w14:paraId="0C57A31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o sistema exibe a mensagem de erro  “your username is invalid”</w:t>
            </w:r>
          </w:p>
        </w:tc>
      </w:tr>
      <w:tr w14:paraId="3CCEFE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7AB7E0A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2068512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Sistema exibe mensagem: “your username is invalid”</w:t>
            </w:r>
          </w:p>
        </w:tc>
      </w:tr>
      <w:tr w14:paraId="483F0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4ACD024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035157E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Mensagem exibida: “your username is invalid”</w:t>
            </w:r>
          </w:p>
        </w:tc>
      </w:tr>
      <w:tr w14:paraId="56250F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3AF2A6B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0F72C9F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7619C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32D6FDC5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5DBD1AEB">
            <w:pPr>
              <w:spacing w:after="0" w:line="240" w:lineRule="auto"/>
            </w:pPr>
            <w:r>
              <w:drawing>
                <wp:inline distT="0" distB="0" distL="114300" distR="114300">
                  <wp:extent cx="5408295" cy="3072765"/>
                  <wp:effectExtent l="0" t="0" r="1905" b="13335"/>
                  <wp:docPr id="1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95" cy="307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1C70"/>
    <w:p w14:paraId="3BD2ACA4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14BD5D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368286C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6</w:t>
            </w:r>
          </w:p>
        </w:tc>
        <w:tc>
          <w:tcPr>
            <w:tcW w:w="8746" w:type="dxa"/>
          </w:tcPr>
          <w:p w14:paraId="26C46FF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Login com campo de senha em branco</w:t>
            </w:r>
          </w:p>
        </w:tc>
      </w:tr>
      <w:tr w14:paraId="0F836D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0281928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5BF0C5FF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0E60C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6E70524A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62E3148F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6507DD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344494AE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05AC6F3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>Ex: Tela de</w:t>
            </w:r>
            <w:r>
              <w:rPr>
                <w:rFonts w:hint="default"/>
                <w:lang w:val="pt-BR"/>
              </w:rPr>
              <w:t xml:space="preserve"> Login</w:t>
            </w:r>
          </w:p>
        </w:tc>
      </w:tr>
      <w:tr w14:paraId="05550D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319ABD25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5214D4B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tela de login</w:t>
            </w:r>
          </w:p>
          <w:p w14:paraId="4CA4BAA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deixar o campo de senha em branco e preencher o usuário</w:t>
            </w:r>
          </w:p>
          <w:p w14:paraId="111D21D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o sistema exibe a mensagem de erro  “your password is invalid”</w:t>
            </w:r>
          </w:p>
        </w:tc>
      </w:tr>
      <w:tr w14:paraId="1DE72D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0E7DBDB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23E2BEB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Sistema exibe mensagem: “your password is invalid”</w:t>
            </w:r>
          </w:p>
        </w:tc>
      </w:tr>
      <w:tr w14:paraId="6CCB2F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05E2AF2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292C364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Mensagem exibida: “your password is invalid”</w:t>
            </w:r>
          </w:p>
        </w:tc>
      </w:tr>
      <w:tr w14:paraId="7A875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078EC1F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01BBC43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4A9CE0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17EABD6A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381A02AC">
            <w:pPr>
              <w:spacing w:after="0" w:line="240" w:lineRule="auto"/>
            </w:pPr>
            <w:r>
              <w:drawing>
                <wp:inline distT="0" distB="0" distL="114300" distR="114300">
                  <wp:extent cx="5408930" cy="3049270"/>
                  <wp:effectExtent l="0" t="0" r="1270" b="17780"/>
                  <wp:docPr id="17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930" cy="304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A5D18"/>
    <w:p w14:paraId="77B9F5C3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45EBB7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4BDC493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</w:t>
            </w:r>
          </w:p>
        </w:tc>
        <w:tc>
          <w:tcPr>
            <w:tcW w:w="8746" w:type="dxa"/>
          </w:tcPr>
          <w:p w14:paraId="0C16395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Teste das abas do menu principal</w:t>
            </w:r>
          </w:p>
        </w:tc>
      </w:tr>
      <w:tr w14:paraId="428A7B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30CB568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186E6C81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543EF4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7046BB91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470F25B5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35480B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6E796C34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551AA43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32571F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6A762BD6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7AA803A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principal</w:t>
            </w:r>
          </w:p>
          <w:p w14:paraId="185C662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ele clicar na aba “HOME”</w:t>
            </w:r>
          </w:p>
          <w:p w14:paraId="5DD3A8A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o sistema deve redirecionar a página para a aba home , exibindo o título HELLO</w:t>
            </w:r>
          </w:p>
        </w:tc>
      </w:tr>
      <w:tr w14:paraId="1D405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75C6589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20344EC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Aba home exibe o título HELLO</w:t>
            </w:r>
          </w:p>
        </w:tc>
      </w:tr>
      <w:tr w14:paraId="354B9E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72333F2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3E64887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Aba home exibe o título HELLO</w:t>
            </w:r>
          </w:p>
        </w:tc>
      </w:tr>
      <w:tr w14:paraId="4DF61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4974F27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5DBFA1D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4D7B8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6CB1D443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75D460D3">
            <w:pPr>
              <w:spacing w:after="0" w:line="240" w:lineRule="auto"/>
            </w:pPr>
            <w:r>
              <w:drawing>
                <wp:inline distT="0" distB="0" distL="114300" distR="114300">
                  <wp:extent cx="5407025" cy="3060065"/>
                  <wp:effectExtent l="0" t="0" r="3175" b="6985"/>
                  <wp:docPr id="19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025" cy="306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CC534"/>
    <w:p w14:paraId="019EB585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6EC6AE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5BCEB3E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7.1</w:t>
            </w:r>
          </w:p>
        </w:tc>
        <w:tc>
          <w:tcPr>
            <w:tcW w:w="8746" w:type="dxa"/>
          </w:tcPr>
          <w:p w14:paraId="59E9CE8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Teste  do campo : obter folhas de dicas</w:t>
            </w:r>
          </w:p>
          <w:p w14:paraId="1A6A9CB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Preenchimento com :Credenciais validas</w:t>
            </w:r>
          </w:p>
          <w:p w14:paraId="5C1B0924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77E831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1871451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5E2647EC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3D6425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369DDA9A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54753404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726BDC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3264E22F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062B5B8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549ED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32635777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1007CC6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aba home</w:t>
            </w:r>
          </w:p>
          <w:p w14:paraId="6BCA8E9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Quando: digitar o nome e um e-mail valido , no campo “Get a FREE XPath cheat sheet by Signing Up for our newsletter” </w:t>
            </w:r>
          </w:p>
          <w:p w14:paraId="46A89DF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a página deve ser redirecionada para a página com título “Confirme you’re not a robot”</w:t>
            </w:r>
          </w:p>
        </w:tc>
      </w:tr>
      <w:tr w14:paraId="57607C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4F1C2D2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37115E1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Carregar nova página com título:“Confirme you’re not a robot”</w:t>
            </w:r>
          </w:p>
        </w:tc>
      </w:tr>
      <w:tr w14:paraId="7E8BFB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21352B6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1CC53B0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Carregar nova página com título:“Confirme you’re not a robot”</w:t>
            </w:r>
          </w:p>
        </w:tc>
      </w:tr>
      <w:tr w14:paraId="54F197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4B4B860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39D2A58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58FB08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268F1646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5E388E49">
            <w:pPr>
              <w:spacing w:after="0" w:line="240" w:lineRule="auto"/>
            </w:pPr>
            <w:r>
              <w:drawing>
                <wp:inline distT="0" distB="0" distL="114300" distR="114300">
                  <wp:extent cx="5407660" cy="3044825"/>
                  <wp:effectExtent l="0" t="0" r="2540" b="3175"/>
                  <wp:docPr id="30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66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492C0"/>
    <w:p w14:paraId="1D240A1D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1A6570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1AD795B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7.2</w:t>
            </w:r>
          </w:p>
        </w:tc>
        <w:tc>
          <w:tcPr>
            <w:tcW w:w="8746" w:type="dxa"/>
          </w:tcPr>
          <w:p w14:paraId="3813531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Teste da página : Confirme you’re not a robot</w:t>
            </w:r>
          </w:p>
          <w:p w14:paraId="026BCE2F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2C6377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3E96973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7AB775D7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2D3891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51A53A6B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7D2B2A2C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158D25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1509E5C8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214A67C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16647E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013CAE11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01C77E7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de título “Confirme you’re not a robot”</w:t>
            </w:r>
          </w:p>
          <w:p w14:paraId="49D32E6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preencher os campos necessários com os caracteres pedidos</w:t>
            </w:r>
          </w:p>
          <w:p w14:paraId="4461056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a página deve ser redirecionada de confirmação de cadastro do e-mail</w:t>
            </w:r>
          </w:p>
        </w:tc>
      </w:tr>
      <w:tr w14:paraId="54760A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0BFD4E0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7D2E07E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deve ser redirecionada de confirmação de cadastro do e-mai</w:t>
            </w:r>
          </w:p>
        </w:tc>
      </w:tr>
      <w:tr w14:paraId="34497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681FED1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7D7C41B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não é redirecionada após a digitação  correta do captcha , a mesma entra na mensagem de segurança após diversas tentativas.</w:t>
            </w:r>
          </w:p>
        </w:tc>
      </w:tr>
      <w:tr w14:paraId="495B3B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0012D56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6E1CC8D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falhou</w:t>
            </w:r>
          </w:p>
        </w:tc>
      </w:tr>
      <w:tr w14:paraId="24BBB4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6258C2B8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45210947">
            <w:pPr>
              <w:spacing w:after="0" w:line="240" w:lineRule="auto"/>
            </w:pPr>
            <w:r>
              <w:drawing>
                <wp:inline distT="0" distB="0" distL="114300" distR="114300">
                  <wp:extent cx="5413375" cy="3044825"/>
                  <wp:effectExtent l="0" t="0" r="15875" b="3175"/>
                  <wp:docPr id="36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09580"/>
    <w:p w14:paraId="7A880CA6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542F31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717A9DA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7.3</w:t>
            </w:r>
          </w:p>
        </w:tc>
        <w:tc>
          <w:tcPr>
            <w:tcW w:w="8746" w:type="dxa"/>
          </w:tcPr>
          <w:p w14:paraId="1F38670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Teste da página : Confirme you’re not a robot</w:t>
            </w:r>
          </w:p>
          <w:p w14:paraId="2849092A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2C477F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604B2DE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53FDC329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0D6561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5D3892F7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55944BCD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7624B6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7292D882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0A8A193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0BFB9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56065A2A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7FDB8F7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de titudlo “Confirme you’re not a robot”</w:t>
            </w:r>
          </w:p>
          <w:p w14:paraId="7D085D1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clicar no icone de recarregar captcha</w:t>
            </w:r>
          </w:p>
          <w:p w14:paraId="7696800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o codigo gerado será alterado por um novo</w:t>
            </w:r>
          </w:p>
        </w:tc>
      </w:tr>
      <w:tr w14:paraId="7BA435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0294B5C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000BFDB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o codigo gerado será alterado por um novo</w:t>
            </w:r>
          </w:p>
        </w:tc>
      </w:tr>
      <w:tr w14:paraId="689AD6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18AB054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32B0306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o codigo gerado será alterado por um novo.</w:t>
            </w:r>
          </w:p>
        </w:tc>
      </w:tr>
      <w:tr w14:paraId="61D3B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6AB2430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7E1770A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42479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4" w:hRule="atLeast"/>
        </w:trPr>
        <w:tc>
          <w:tcPr>
            <w:tcW w:w="2204" w:type="dxa"/>
          </w:tcPr>
          <w:p w14:paraId="5BEDADC6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706F7F7E">
            <w:pPr>
              <w:spacing w:after="0" w:line="240" w:lineRule="auto"/>
            </w:pPr>
            <w:r>
              <w:drawing>
                <wp:inline distT="0" distB="0" distL="114300" distR="114300">
                  <wp:extent cx="3409315" cy="1938655"/>
                  <wp:effectExtent l="0" t="0" r="635" b="4445"/>
                  <wp:docPr id="39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193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431540" cy="1965960"/>
                  <wp:effectExtent l="0" t="0" r="16510" b="15240"/>
                  <wp:docPr id="38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40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7A6C9"/>
    <w:p w14:paraId="0C212930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6682D1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42E5F5B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7.4</w:t>
            </w:r>
          </w:p>
        </w:tc>
        <w:tc>
          <w:tcPr>
            <w:tcW w:w="8746" w:type="dxa"/>
          </w:tcPr>
          <w:p w14:paraId="23ABD3D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Teste da página: Confirme you’re not a robot</w:t>
            </w:r>
          </w:p>
          <w:p w14:paraId="7633433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Botão : Previous Post "Confirm you’re not a robot"</w:t>
            </w:r>
          </w:p>
          <w:p w14:paraId="29E1B159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6C510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0AC5C22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1F031558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06DFE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6499B200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2CDEEAB7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0194F3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26986DD5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2DE56D1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55E772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18CC281D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4C88E58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de titudlo “Confirme you’re not a robot”</w:t>
            </w:r>
          </w:p>
          <w:p w14:paraId="08EF36C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clicar no botão Previous Post "Confirm you’re not a robot"</w:t>
            </w:r>
          </w:p>
          <w:p w14:paraId="00E7816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 a página de post anterior com título “mailpoet page” deve ser carregada</w:t>
            </w:r>
          </w:p>
        </w:tc>
      </w:tr>
      <w:tr w14:paraId="347FCF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07E1BC9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42B91F0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a página de post anterior com título “mailpoet page” deve ser carregada</w:t>
            </w:r>
          </w:p>
        </w:tc>
      </w:tr>
      <w:tr w14:paraId="74E2E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5CBD977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4CC6E95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a página de post anterior com título “mailpoet page” deve ser carregada</w:t>
            </w:r>
          </w:p>
        </w:tc>
      </w:tr>
      <w:tr w14:paraId="69550F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139CBAB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286A0C7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01D110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1" w:hRule="atLeast"/>
        </w:trPr>
        <w:tc>
          <w:tcPr>
            <w:tcW w:w="2204" w:type="dxa"/>
          </w:tcPr>
          <w:p w14:paraId="1B243902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53AFA84F">
            <w:pPr>
              <w:spacing w:after="0" w:line="240" w:lineRule="auto"/>
            </w:pPr>
            <w:r>
              <w:drawing>
                <wp:inline distT="0" distB="0" distL="114300" distR="114300">
                  <wp:extent cx="5413375" cy="3044825"/>
                  <wp:effectExtent l="0" t="0" r="15875" b="3175"/>
                  <wp:docPr id="45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1340E"/>
    <w:p w14:paraId="19FAB73E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2B4E0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60449CF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7.4.1</w:t>
            </w:r>
          </w:p>
        </w:tc>
        <w:tc>
          <w:tcPr>
            <w:tcW w:w="8746" w:type="dxa"/>
          </w:tcPr>
          <w:p w14:paraId="1D2CCAA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Teste da página :  “mailpoet page” </w:t>
            </w:r>
          </w:p>
          <w:p w14:paraId="28C4034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Botão : return to blog</w:t>
            </w:r>
          </w:p>
          <w:p w14:paraId="3F506758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53A27E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184ED32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7528A5C5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623984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7CA0B221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6D0C01A6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40FBA5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14FFC357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0A59061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4CD38E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254AEDEE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7E0199C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“mailpoet page”</w:t>
            </w:r>
          </w:p>
          <w:p w14:paraId="5DDFD29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clicar no botão returno to blog</w:t>
            </w:r>
          </w:p>
          <w:p w14:paraId="63AEA75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a página com título Hello deve ser carregada</w:t>
            </w:r>
          </w:p>
        </w:tc>
      </w:tr>
      <w:tr w14:paraId="5C9441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711F3DE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0F78E98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com título Hello deve ser carregada</w:t>
            </w:r>
          </w:p>
        </w:tc>
      </w:tr>
      <w:tr w14:paraId="20F331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6CCB34B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7111C64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 com título Hello deve ser carregada</w:t>
            </w:r>
          </w:p>
        </w:tc>
      </w:tr>
      <w:tr w14:paraId="1AB52A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66FB540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21B6B25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7A0E1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1" w:hRule="atLeast"/>
        </w:trPr>
        <w:tc>
          <w:tcPr>
            <w:tcW w:w="2204" w:type="dxa"/>
          </w:tcPr>
          <w:p w14:paraId="5D25A17B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718733F2">
            <w:pPr>
              <w:spacing w:after="0" w:line="240" w:lineRule="auto"/>
            </w:pPr>
            <w:r>
              <w:drawing>
                <wp:inline distT="0" distB="0" distL="114300" distR="114300">
                  <wp:extent cx="5413375" cy="3044825"/>
                  <wp:effectExtent l="0" t="0" r="15875" b="3175"/>
                  <wp:docPr id="47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C5CFD"/>
    <w:p w14:paraId="1E7F46DC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12861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4EA3185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7.4.2</w:t>
            </w:r>
          </w:p>
        </w:tc>
        <w:tc>
          <w:tcPr>
            <w:tcW w:w="8746" w:type="dxa"/>
          </w:tcPr>
          <w:p w14:paraId="59346D70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Teste da página :  “mailpoet page” </w:t>
            </w:r>
          </w:p>
          <w:p w14:paraId="1674D88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Botão : next post</w:t>
            </w:r>
          </w:p>
          <w:p w14:paraId="423035DE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5C3E8A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6616A66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243FEE2B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06C7EA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436BB6A9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15ACBE20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1D6889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141EAF48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2192653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5E64B0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1C9137DC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1EEAD17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“mailpoet page”</w:t>
            </w:r>
          </w:p>
          <w:p w14:paraId="2DAF0B3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clicar no botão next post</w:t>
            </w:r>
          </w:p>
          <w:p w14:paraId="2F6A724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a página com título Hello deve ser carregada</w:t>
            </w:r>
          </w:p>
        </w:tc>
      </w:tr>
      <w:tr w14:paraId="4B386E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17491BA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7C76700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com título Hello deve ser carregada</w:t>
            </w:r>
          </w:p>
        </w:tc>
      </w:tr>
      <w:tr w14:paraId="25E52B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372493C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1029E50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com título Hello deve ser carregada</w:t>
            </w:r>
          </w:p>
        </w:tc>
      </w:tr>
      <w:tr w14:paraId="19982C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13B6E76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4CB7729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4F679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1" w:hRule="atLeast"/>
        </w:trPr>
        <w:tc>
          <w:tcPr>
            <w:tcW w:w="2204" w:type="dxa"/>
          </w:tcPr>
          <w:p w14:paraId="40B96D7C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2E2F2D04">
            <w:pPr>
              <w:spacing w:after="0" w:line="240" w:lineRule="auto"/>
            </w:pPr>
            <w:r>
              <w:drawing>
                <wp:inline distT="0" distB="0" distL="114300" distR="114300">
                  <wp:extent cx="5413375" cy="3044825"/>
                  <wp:effectExtent l="0" t="0" r="15875" b="3175"/>
                  <wp:docPr id="49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0A919B"/>
    <w:p w14:paraId="5DED6C41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6E065F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7AAF32D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7.4.3</w:t>
            </w:r>
            <w:bookmarkStart w:id="0" w:name="_GoBack"/>
            <w:bookmarkEnd w:id="0"/>
          </w:p>
        </w:tc>
        <w:tc>
          <w:tcPr>
            <w:tcW w:w="8746" w:type="dxa"/>
          </w:tcPr>
          <w:p w14:paraId="199AE6E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Teste da página:  “mailpoet page” </w:t>
            </w:r>
          </w:p>
          <w:p w14:paraId="3C86E60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Botão : next post</w:t>
            </w:r>
          </w:p>
          <w:p w14:paraId="02D2C94E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6D6EC1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14AA580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64F453DC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3F4953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2B2077E5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153776E1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5FF67F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652315A4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50B63BE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1CCD61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7AD46112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1AE1B826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 “mailpoet page”</w:t>
            </w:r>
          </w:p>
          <w:p w14:paraId="7CE00B45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clicar no botão next post</w:t>
            </w:r>
          </w:p>
          <w:p w14:paraId="64AA178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a página com título Hello deve ser carregada</w:t>
            </w:r>
          </w:p>
        </w:tc>
      </w:tr>
      <w:tr w14:paraId="51915A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0B3EFED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214DDD9F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com título Hello deve ser carregada</w:t>
            </w:r>
          </w:p>
        </w:tc>
      </w:tr>
      <w:tr w14:paraId="721EC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77B173B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2FB4EA92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com título Hello deve ser carregada</w:t>
            </w:r>
          </w:p>
        </w:tc>
      </w:tr>
      <w:tr w14:paraId="10FB94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31C06A63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2D055F7D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6C5D91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1" w:hRule="atLeast"/>
        </w:trPr>
        <w:tc>
          <w:tcPr>
            <w:tcW w:w="2204" w:type="dxa"/>
          </w:tcPr>
          <w:p w14:paraId="01A0245B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498594E3">
            <w:pPr>
              <w:spacing w:after="0" w:line="240" w:lineRule="auto"/>
            </w:pPr>
            <w:r>
              <w:drawing>
                <wp:inline distT="0" distB="0" distL="114300" distR="114300">
                  <wp:extent cx="5413375" cy="3044825"/>
                  <wp:effectExtent l="0" t="0" r="15875" b="3175"/>
                  <wp:docPr id="50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77356"/>
    <w:p w14:paraId="259A0E6D">
      <w:pPr>
        <w:pStyle w:val="2"/>
        <w:rPr>
          <w:rFonts w:hint="default"/>
          <w:lang w:val="pt-BR"/>
        </w:rPr>
      </w:pPr>
      <w:r>
        <w:t xml:space="preserve">RELATÓRIO DE </w:t>
      </w:r>
      <w:r>
        <w:rPr>
          <w:rFonts w:hint="default"/>
          <w:lang w:val="pt-BR"/>
        </w:rPr>
        <w:t>CASO DE  TESTES</w:t>
      </w:r>
    </w:p>
    <w:tbl>
      <w:tblPr>
        <w:tblStyle w:val="36"/>
        <w:tblW w:w="10950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8746"/>
      </w:tblGrid>
      <w:tr w14:paraId="392B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61CFEA0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t>CT00</w:t>
            </w:r>
            <w:r>
              <w:rPr>
                <w:rFonts w:hint="default" w:ascii="SimSun" w:hAnsi="SimSun" w:eastAsia="SimSun" w:cs="SimSun"/>
                <w:sz w:val="24"/>
                <w:szCs w:val="24"/>
                <w:lang w:val="pt-BR"/>
              </w:rPr>
              <w:t>7.5</w:t>
            </w:r>
          </w:p>
        </w:tc>
        <w:tc>
          <w:tcPr>
            <w:tcW w:w="8746" w:type="dxa"/>
          </w:tcPr>
          <w:p w14:paraId="51559C2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 xml:space="preserve">Teste da página:  “mailpoet page” </w:t>
            </w:r>
          </w:p>
          <w:p w14:paraId="5691F68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Botão : next post</w:t>
            </w:r>
          </w:p>
          <w:p w14:paraId="384485C2">
            <w:pPr>
              <w:spacing w:after="0" w:line="240" w:lineRule="auto"/>
              <w:rPr>
                <w:rFonts w:hint="default"/>
                <w:lang w:val="pt-BR"/>
              </w:rPr>
            </w:pPr>
          </w:p>
        </w:tc>
      </w:tr>
      <w:tr w14:paraId="5D453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2204" w:type="dxa"/>
          </w:tcPr>
          <w:p w14:paraId="75917E37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Site / app</w:t>
            </w:r>
          </w:p>
        </w:tc>
        <w:tc>
          <w:tcPr>
            <w:tcW w:w="8746" w:type="dxa"/>
          </w:tcPr>
          <w:p w14:paraId="2B0186F3">
            <w:pPr>
              <w:spacing w:after="0" w:line="240" w:lineRule="auto"/>
            </w:pPr>
            <w:r>
              <w:rPr>
                <w:rFonts w:hint="default"/>
              </w:rPr>
              <w:t>https://practicetestautomation.com/practice-test-login/</w:t>
            </w:r>
          </w:p>
        </w:tc>
      </w:tr>
      <w:tr w14:paraId="21903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204" w:type="dxa"/>
          </w:tcPr>
          <w:p w14:paraId="360829BA">
            <w:pPr>
              <w:spacing w:after="0" w:line="240" w:lineRule="auto"/>
            </w:pPr>
            <w:r>
              <w:t>Ambiente:</w:t>
            </w:r>
          </w:p>
        </w:tc>
        <w:tc>
          <w:tcPr>
            <w:tcW w:w="8746" w:type="dxa"/>
          </w:tcPr>
          <w:p w14:paraId="329D236D">
            <w:pPr>
              <w:spacing w:after="0" w:line="240" w:lineRule="auto"/>
            </w:pPr>
            <w:r>
              <w:t xml:space="preserve">Ex: Navegador Chrome </w:t>
            </w:r>
          </w:p>
        </w:tc>
      </w:tr>
      <w:tr w14:paraId="02E710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2204" w:type="dxa"/>
          </w:tcPr>
          <w:p w14:paraId="6C44CC97">
            <w:pPr>
              <w:spacing w:after="0" w:line="240" w:lineRule="auto"/>
            </w:pPr>
            <w:r>
              <w:t>Localizador:</w:t>
            </w:r>
          </w:p>
        </w:tc>
        <w:tc>
          <w:tcPr>
            <w:tcW w:w="8746" w:type="dxa"/>
          </w:tcPr>
          <w:p w14:paraId="5CB73CB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t xml:space="preserve">Ex: </w:t>
            </w:r>
            <w:r>
              <w:rPr>
                <w:rFonts w:hint="default"/>
                <w:lang w:val="pt-BR"/>
              </w:rPr>
              <w:t>aba home</w:t>
            </w:r>
          </w:p>
        </w:tc>
      </w:tr>
      <w:tr w14:paraId="26249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2204" w:type="dxa"/>
          </w:tcPr>
          <w:p w14:paraId="2E1733E8">
            <w:pPr>
              <w:spacing w:after="0" w:line="240" w:lineRule="auto"/>
            </w:pPr>
            <w:r>
              <w:t>Passos:</w:t>
            </w:r>
          </w:p>
        </w:tc>
        <w:tc>
          <w:tcPr>
            <w:tcW w:w="8746" w:type="dxa"/>
          </w:tcPr>
          <w:p w14:paraId="79B9849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Dado: que o usuário está na página  “mailpoet page”</w:t>
            </w:r>
          </w:p>
          <w:p w14:paraId="62628D6E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Quando: clicar no botão next post</w:t>
            </w:r>
          </w:p>
          <w:p w14:paraId="1021051C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Então: a página com título Hello deve ser carregada</w:t>
            </w:r>
          </w:p>
        </w:tc>
      </w:tr>
      <w:tr w14:paraId="1DF2B2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204" w:type="dxa"/>
          </w:tcPr>
          <w:p w14:paraId="67F0904A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esperado</w:t>
            </w:r>
          </w:p>
        </w:tc>
        <w:tc>
          <w:tcPr>
            <w:tcW w:w="8746" w:type="dxa"/>
          </w:tcPr>
          <w:p w14:paraId="3C364FD8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com título Hello deve ser carregada</w:t>
            </w:r>
          </w:p>
        </w:tc>
      </w:tr>
      <w:tr w14:paraId="17905E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2204" w:type="dxa"/>
          </w:tcPr>
          <w:p w14:paraId="3E5200D4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Resultado obtido</w:t>
            </w:r>
          </w:p>
        </w:tc>
        <w:tc>
          <w:tcPr>
            <w:tcW w:w="8746" w:type="dxa"/>
          </w:tcPr>
          <w:p w14:paraId="60B8ED19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página com título Hello deve ser carregada</w:t>
            </w:r>
          </w:p>
        </w:tc>
      </w:tr>
      <w:tr w14:paraId="5D1DE5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204" w:type="dxa"/>
          </w:tcPr>
          <w:p w14:paraId="20146831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STATUS</w:t>
            </w:r>
          </w:p>
        </w:tc>
        <w:tc>
          <w:tcPr>
            <w:tcW w:w="8746" w:type="dxa"/>
          </w:tcPr>
          <w:p w14:paraId="3877C26B">
            <w:pPr>
              <w:spacing w:after="0" w:line="240" w:lineRule="auto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passou</w:t>
            </w:r>
          </w:p>
        </w:tc>
      </w:tr>
      <w:tr w14:paraId="06609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1" w:hRule="atLeast"/>
        </w:trPr>
        <w:tc>
          <w:tcPr>
            <w:tcW w:w="2204" w:type="dxa"/>
          </w:tcPr>
          <w:p w14:paraId="51CEF0CB">
            <w:pPr>
              <w:spacing w:after="0" w:line="240" w:lineRule="auto"/>
            </w:pPr>
            <w:r>
              <w:t>Imagem:</w:t>
            </w:r>
          </w:p>
        </w:tc>
        <w:tc>
          <w:tcPr>
            <w:tcW w:w="8746" w:type="dxa"/>
          </w:tcPr>
          <w:p w14:paraId="2B276CBF">
            <w:pPr>
              <w:spacing w:after="0" w:line="240" w:lineRule="auto"/>
            </w:pPr>
            <w:r>
              <w:drawing>
                <wp:inline distT="0" distB="0" distL="114300" distR="114300">
                  <wp:extent cx="5413375" cy="3044825"/>
                  <wp:effectExtent l="0" t="0" r="15875" b="3175"/>
                  <wp:docPr id="51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0D9D4"/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panose1 w:val="02020609040205080304"/>
    <w:charset w:val="80"/>
    <w:family w:val="roman"/>
    <w:pitch w:val="default"/>
    <w:sig w:usb0="A00002BF" w:usb1="68C7FCFB" w:usb2="00000010" w:usb3="00000000" w:csb0="4002009F" w:csb1="DFD7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19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5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3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19A1425"/>
    <w:rsid w:val="04B0613C"/>
    <w:rsid w:val="36CA4D45"/>
    <w:rsid w:val="6C4202CA"/>
    <w:rsid w:val="74F90D1A"/>
    <w:rsid w:val="77CC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Emphasis"/>
    <w:basedOn w:val="11"/>
    <w:qFormat/>
    <w:uiPriority w:val="20"/>
    <w:rPr>
      <w:i/>
      <w:iCs/>
    </w:rPr>
  </w:style>
  <w:style w:type="paragraph" w:styleId="15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16">
    <w:name w:val="Body Text"/>
    <w:basedOn w:val="1"/>
    <w:link w:val="46"/>
    <w:unhideWhenUsed/>
    <w:qFormat/>
    <w:uiPriority w:val="99"/>
    <w:pPr>
      <w:spacing w:after="120"/>
    </w:pPr>
  </w:style>
  <w:style w:type="paragraph" w:styleId="17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9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0">
    <w:name w:val="macro"/>
    <w:link w:val="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1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2">
    <w:name w:val="Body Text 3"/>
    <w:basedOn w:val="1"/>
    <w:link w:val="48"/>
    <w:unhideWhenUsed/>
    <w:qFormat/>
    <w:uiPriority w:val="99"/>
    <w:pPr>
      <w:spacing w:after="120"/>
    </w:pPr>
    <w:rPr>
      <w:sz w:val="16"/>
      <w:szCs w:val="16"/>
    </w:rPr>
  </w:style>
  <w:style w:type="paragraph" w:styleId="23">
    <w:name w:val="List Number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Body Text 2"/>
    <w:basedOn w:val="1"/>
    <w:link w:val="47"/>
    <w:unhideWhenUsed/>
    <w:qFormat/>
    <w:uiPriority w:val="99"/>
    <w:pPr>
      <w:spacing w:after="120" w:line="480" w:lineRule="auto"/>
    </w:pPr>
  </w:style>
  <w:style w:type="paragraph" w:styleId="25">
    <w:name w:val="head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7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9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0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2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3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4">
    <w:name w:val="List Bullet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5">
    <w:name w:val="List Number"/>
    <w:basedOn w:val="1"/>
    <w:unhideWhenUsed/>
    <w:qFormat/>
    <w:uiPriority w:val="99"/>
    <w:pPr>
      <w:numPr>
        <w:ilvl w:val="0"/>
        <w:numId w:val="6"/>
      </w:numPr>
      <w:contextualSpacing/>
    </w:p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7">
    <w:name w:val="Header Char"/>
    <w:basedOn w:val="11"/>
    <w:link w:val="25"/>
    <w:uiPriority w:val="99"/>
  </w:style>
  <w:style w:type="character" w:customStyle="1" w:styleId="38">
    <w:name w:val="Footer Char"/>
    <w:basedOn w:val="11"/>
    <w:link w:val="27"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4">
    <w:name w:val="Subtitle Char"/>
    <w:basedOn w:val="11"/>
    <w:link w:val="3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Body Text Char"/>
    <w:basedOn w:val="11"/>
    <w:link w:val="16"/>
    <w:qFormat/>
    <w:uiPriority w:val="99"/>
  </w:style>
  <w:style w:type="character" w:customStyle="1" w:styleId="47">
    <w:name w:val="Body Text 2 Char"/>
    <w:basedOn w:val="11"/>
    <w:link w:val="24"/>
    <w:qFormat/>
    <w:uiPriority w:val="99"/>
  </w:style>
  <w:style w:type="character" w:customStyle="1" w:styleId="48">
    <w:name w:val="Body Text 3 Char"/>
    <w:basedOn w:val="11"/>
    <w:link w:val="22"/>
    <w:qFormat/>
    <w:uiPriority w:val="99"/>
    <w:rPr>
      <w:sz w:val="16"/>
      <w:szCs w:val="16"/>
    </w:rPr>
  </w:style>
  <w:style w:type="character" w:customStyle="1" w:styleId="49">
    <w:name w:val="Macro Text Char"/>
    <w:basedOn w:val="11"/>
    <w:link w:val="20"/>
    <w:qFormat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Quote Char"/>
    <w:basedOn w:val="11"/>
    <w:link w:val="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2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Intense Quote Char"/>
    <w:basedOn w:val="11"/>
    <w:link w:val="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4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5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6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Fredy</cp:lastModifiedBy>
  <dcterms:modified xsi:type="dcterms:W3CDTF">2025-04-10T20:03:10Z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1046-12.2.0.20782</vt:lpwstr>
  </property>
  <property fmtid="{D5CDD505-2E9C-101B-9397-08002B2CF9AE}" pid="3" name="ICV">
    <vt:lpwstr>20B7DF652708415EAF33910768DE0A0E_13</vt:lpwstr>
  </property>
</Properties>
</file>